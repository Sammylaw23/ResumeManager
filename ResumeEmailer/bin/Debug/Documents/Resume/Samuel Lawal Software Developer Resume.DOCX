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591786"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591786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373D48"/>
            <w:tcMar>
              <w:top w:w="640" w:type="dxa"/>
              <w:left w:w="0" w:type="dxa"/>
              <w:bottom w:w="300" w:type="dxa"/>
              <w:right w:w="0" w:type="dxa"/>
            </w:tcMar>
            <w:hideMark/>
          </w:tcPr>
          <w:p w:rsidR="00591786" w:rsidRDefault="004D40E8">
            <w:pPr>
              <w:pStyle w:val="documentnamediv"/>
              <w:spacing w:line="820" w:lineRule="exact"/>
              <w:ind w:left="48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</w:pPr>
            <w:r>
              <w:rPr>
                <w:rStyle w:val="documentnamefName"/>
                <w:rFonts w:ascii="Century Gothic" w:eastAsia="Century Gothic" w:hAnsi="Century Gothic" w:cs="Century Gothic"/>
                <w:color w:val="FFFFFF"/>
                <w:spacing w:val="10"/>
                <w:sz w:val="72"/>
                <w:szCs w:val="72"/>
              </w:rPr>
              <w:t>Samuel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Lawal</w:t>
            </w:r>
            <w:proofErr w:type="spellEnd"/>
          </w:p>
          <w:p w:rsidR="00591786" w:rsidRDefault="004D40E8">
            <w:pPr>
              <w:pStyle w:val="documentnamediv"/>
              <w:spacing w:line="420" w:lineRule="atLeast"/>
              <w:ind w:left="480"/>
              <w:rPr>
                <w:rStyle w:val="divdocumentdivname"/>
                <w:rFonts w:ascii="Century Gothic" w:eastAsia="Century Gothic" w:hAnsi="Century Gothic" w:cs="Century Gothic"/>
                <w:color w:val="FFFFFF"/>
                <w:spacing w:val="10"/>
                <w:sz w:val="32"/>
                <w:szCs w:val="32"/>
              </w:rPr>
            </w:pPr>
            <w:r>
              <w:rPr>
                <w:rStyle w:val="divdocumentdivname"/>
                <w:rFonts w:ascii="Century Gothic" w:eastAsia="Century Gothic" w:hAnsi="Century Gothic" w:cs="Century Gothic"/>
                <w:color w:val="FFFFFF"/>
                <w:spacing w:val="10"/>
                <w:sz w:val="32"/>
                <w:szCs w:val="32"/>
              </w:rPr>
              <w:t>Software Developer</w:t>
            </w:r>
          </w:p>
          <w:tbl>
            <w:tblPr>
              <w:tblStyle w:val="cntc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0"/>
              <w:gridCol w:w="6120"/>
            </w:tblGrid>
            <w:tr w:rsidR="00591786">
              <w:trPr>
                <w:tblCellSpacing w:w="0" w:type="dxa"/>
              </w:trPr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591786" w:rsidRDefault="004D40E8">
                  <w:pPr>
                    <w:pStyle w:val="leftcoldivnth-child1"/>
                    <w:spacing w:line="420" w:lineRule="atLeast"/>
                    <w:ind w:left="480"/>
                    <w:rPr>
                      <w:rStyle w:val="documentcol-50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Address </w:t>
                  </w:r>
                  <w:r w:rsidR="007018F3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Lagos,</w:t>
                  </w:r>
                  <w:r w:rsidR="00484A0F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="007018F3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Nigeria </w:t>
                  </w:r>
                </w:p>
                <w:p w:rsidR="00591786" w:rsidRDefault="004D40E8">
                  <w:pPr>
                    <w:pStyle w:val="div"/>
                    <w:spacing w:line="420" w:lineRule="atLeast"/>
                    <w:ind w:left="480"/>
                    <w:rPr>
                      <w:rStyle w:val="documentcol-50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Phone </w:t>
                  </w:r>
                  <w:r w:rsidR="008A1398"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+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2348167823976</w:t>
                  </w:r>
                </w:p>
                <w:p w:rsidR="00591786" w:rsidRDefault="004D40E8">
                  <w:pPr>
                    <w:pStyle w:val="div"/>
                    <w:spacing w:line="420" w:lineRule="atLeast"/>
                    <w:ind w:left="480"/>
                    <w:rPr>
                      <w:rStyle w:val="documentcol-50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lawalsamuel2310@gmail.com</w:t>
                  </w:r>
                </w:p>
              </w:tc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591786" w:rsidRDefault="00591786">
                  <w:pPr>
                    <w:pStyle w:val="div"/>
                    <w:spacing w:line="420" w:lineRule="atLeast"/>
                    <w:ind w:left="480"/>
                    <w:rPr>
                      <w:rStyle w:val="divCharacter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:rsidR="00591786" w:rsidRDefault="00591786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</w:tr>
    </w:tbl>
    <w:p w:rsidR="00591786" w:rsidRDefault="00591786">
      <w:pPr>
        <w:rPr>
          <w:vanish/>
        </w:rPr>
        <w:sectPr w:rsidR="00591786">
          <w:headerReference w:type="default" r:id="rId7"/>
          <w:footerReference w:type="default" r:id="rId8"/>
          <w:pgSz w:w="12240" w:h="15840"/>
          <w:pgMar w:top="0" w:right="480" w:bottom="480" w:left="0" w:header="0" w:footer="0" w:gutter="0"/>
          <w:cols w:space="720"/>
        </w:sectPr>
      </w:pPr>
    </w:p>
    <w:p w:rsidR="00591786" w:rsidRDefault="00591786">
      <w:pPr>
        <w:rPr>
          <w:vanish/>
        </w:rPr>
      </w:pPr>
    </w:p>
    <w:p w:rsidR="00591786" w:rsidRDefault="004D40E8">
      <w:pPr>
        <w:pStyle w:val="p"/>
        <w:spacing w:before="300" w:line="32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Ve</w:t>
      </w:r>
      <w:r w:rsidR="00895980">
        <w:rPr>
          <w:rFonts w:ascii="Century Gothic" w:eastAsia="Century Gothic" w:hAnsi="Century Gothic" w:cs="Century Gothic"/>
          <w:sz w:val="22"/>
          <w:szCs w:val="22"/>
        </w:rPr>
        <w:t>rsatile Software Developer with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experience in</w:t>
      </w:r>
      <w:r w:rsidR="00895980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895980">
        <w:rPr>
          <w:rFonts w:ascii="Century Gothic" w:eastAsia="Century Gothic" w:hAnsi="Century Gothic" w:cs="Century Gothic"/>
          <w:sz w:val="22"/>
          <w:szCs w:val="22"/>
        </w:rPr>
        <w:t>.NET stack</w:t>
      </w:r>
      <w:r w:rsidR="00895980">
        <w:rPr>
          <w:rFonts w:ascii="Century Gothic" w:eastAsia="Century Gothic" w:hAnsi="Century Gothic" w:cs="Century Gothic"/>
          <w:sz w:val="22"/>
          <w:szCs w:val="22"/>
        </w:rPr>
        <w:t xml:space="preserve"> including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895980">
        <w:rPr>
          <w:rFonts w:ascii="Century Gothic" w:eastAsia="Century Gothic" w:hAnsi="Century Gothic" w:cs="Century Gothic"/>
          <w:sz w:val="22"/>
          <w:szCs w:val="22"/>
        </w:rPr>
        <w:t xml:space="preserve">ASP.NET, </w:t>
      </w:r>
      <w:r w:rsidR="00895980">
        <w:rPr>
          <w:rFonts w:ascii="Century Gothic" w:eastAsia="Century Gothic" w:hAnsi="Century Gothic" w:cs="Century Gothic"/>
          <w:sz w:val="22"/>
          <w:szCs w:val="22"/>
        </w:rPr>
        <w:t>WEB API</w:t>
      </w:r>
      <w:r w:rsidR="00895980">
        <w:rPr>
          <w:rFonts w:ascii="Century Gothic" w:eastAsia="Century Gothic" w:hAnsi="Century Gothic" w:cs="Century Gothic"/>
          <w:sz w:val="22"/>
          <w:szCs w:val="22"/>
        </w:rPr>
        <w:t>,</w:t>
      </w:r>
      <w:r w:rsidR="00895980"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895980">
        <w:rPr>
          <w:rFonts w:ascii="Century Gothic" w:eastAsia="Century Gothic" w:hAnsi="Century Gothic" w:cs="Century Gothic"/>
          <w:sz w:val="22"/>
          <w:szCs w:val="22"/>
        </w:rPr>
        <w:t>and Windows services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. </w:t>
      </w:r>
      <w:r w:rsidR="00895980">
        <w:rPr>
          <w:rFonts w:ascii="Century Gothic" w:eastAsia="Century Gothic" w:hAnsi="Century Gothic" w:cs="Century Gothic"/>
          <w:sz w:val="22"/>
          <w:szCs w:val="22"/>
        </w:rPr>
        <w:t>I am a self-directed team play</w:t>
      </w:r>
      <w:r w:rsidR="00895980">
        <w:rPr>
          <w:rFonts w:ascii="Century Gothic" w:eastAsia="Century Gothic" w:hAnsi="Century Gothic" w:cs="Century Gothic"/>
          <w:sz w:val="22"/>
          <w:szCs w:val="22"/>
        </w:rPr>
        <w:t>er,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895980">
        <w:rPr>
          <w:rFonts w:ascii="Century Gothic" w:eastAsia="Century Gothic" w:hAnsi="Century Gothic" w:cs="Century Gothic"/>
          <w:sz w:val="22"/>
          <w:szCs w:val="22"/>
        </w:rPr>
        <w:t>flexible and t</w:t>
      </w:r>
      <w:r>
        <w:rPr>
          <w:rFonts w:ascii="Century Gothic" w:eastAsia="Century Gothic" w:hAnsi="Century Gothic" w:cs="Century Gothic"/>
          <w:sz w:val="22"/>
          <w:szCs w:val="22"/>
        </w:rPr>
        <w:t>eachable</w:t>
      </w:r>
      <w:r w:rsidR="00895980">
        <w:rPr>
          <w:rFonts w:ascii="Century Gothic" w:eastAsia="Century Gothic" w:hAnsi="Century Gothic" w:cs="Century Gothic"/>
          <w:sz w:val="22"/>
          <w:szCs w:val="22"/>
        </w:rPr>
        <w:t>,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a</w:t>
      </w:r>
      <w:r w:rsidR="008A1398">
        <w:rPr>
          <w:rFonts w:ascii="Century Gothic" w:eastAsia="Century Gothic" w:hAnsi="Century Gothic" w:cs="Century Gothic"/>
          <w:sz w:val="22"/>
          <w:szCs w:val="22"/>
        </w:rPr>
        <w:t>nd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</w:t>
      </w:r>
      <w:r w:rsidR="008A1398">
        <w:rPr>
          <w:rFonts w:ascii="Century Gothic" w:eastAsia="Century Gothic" w:hAnsi="Century Gothic" w:cs="Century Gothic"/>
          <w:sz w:val="22"/>
          <w:szCs w:val="22"/>
        </w:rPr>
        <w:t>good at collaborating and working with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teams.</w:t>
      </w:r>
    </w:p>
    <w:p w:rsidR="00591786" w:rsidRDefault="004D40E8">
      <w:pPr>
        <w:pStyle w:val="documentsectiontitle"/>
        <w:spacing w:before="300" w:after="200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Skills</w:t>
      </w: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col-70paddedline"/>
              <w:spacing w:line="320" w:lineRule="atLeast"/>
              <w:ind w:left="2400"/>
              <w:rPr>
                <w:rStyle w:val="documentdivfirstparagraph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Software applications</w:t>
            </w: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divfirstparagraph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divfirstparagraph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48869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col-70paddedline"/>
              <w:spacing w:line="320" w:lineRule="atLeast"/>
              <w:ind w:left="2400"/>
              <w:rPr>
                <w:rStyle w:val="document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ASP.NET</w:t>
            </w:r>
          </w:p>
        </w:tc>
        <w:tc>
          <w:tcPr>
            <w:tcW w:w="266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3" name="Picture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963796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col-70paddedline"/>
              <w:spacing w:line="320" w:lineRule="atLeast"/>
              <w:ind w:left="2400"/>
              <w:rPr>
                <w:rStyle w:val="document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Testing and maintenance</w:t>
            </w:r>
          </w:p>
        </w:tc>
        <w:tc>
          <w:tcPr>
            <w:tcW w:w="266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4" name="Picture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1686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col-70paddedline"/>
              <w:spacing w:line="320" w:lineRule="atLeast"/>
              <w:ind w:left="2400"/>
              <w:rPr>
                <w:rStyle w:val="document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Solutions deployment</w:t>
            </w:r>
          </w:p>
        </w:tc>
        <w:tc>
          <w:tcPr>
            <w:tcW w:w="266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5" name="Picture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4193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col-70paddedline"/>
              <w:spacing w:line="320" w:lineRule="atLeast"/>
              <w:ind w:left="2400"/>
              <w:rPr>
                <w:rStyle w:val="document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.Net development</w:t>
            </w:r>
          </w:p>
        </w:tc>
        <w:tc>
          <w:tcPr>
            <w:tcW w:w="266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6" name="Picture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728478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paragraphnth-last-child1singlecolumncol-70paddedline"/>
              <w:spacing w:line="320" w:lineRule="atLeast"/>
              <w:ind w:left="2400"/>
              <w:rPr>
                <w:rStyle w:val="document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Debugging</w:t>
            </w:r>
          </w:p>
        </w:tc>
        <w:tc>
          <w:tcPr>
            <w:tcW w:w="2660" w:type="dxa"/>
            <w:tcMar>
              <w:top w:w="1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7" name="Picture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83065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4D40E8">
      <w:pPr>
        <w:pStyle w:val="documentsectiontitle"/>
        <w:spacing w:before="300" w:after="200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Work History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8880"/>
      </w:tblGrid>
      <w:tr w:rsidR="00591786">
        <w:trPr>
          <w:tblCellSpacing w:w="0" w:type="dxa"/>
        </w:trPr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162705" w:rsidP="00335964">
            <w:pPr>
              <w:pStyle w:val="spandateswrapperParagraph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gmail-txtbold"/>
                <w:rFonts w:ascii="Century Gothic" w:hAnsi="Century Gothic"/>
                <w:b/>
                <w:bCs/>
              </w:rPr>
              <w:t>JULY 2019</w:t>
            </w:r>
            <w:r>
              <w:rPr>
                <w:rStyle w:val="gmail-spandateswrapper"/>
                <w:rFonts w:ascii="Century Gothic" w:hAnsi="Century Gothic"/>
                <w:bdr w:val="none" w:sz="0" w:space="0" w:color="auto" w:frame="1"/>
              </w:rPr>
              <w:t xml:space="preserve"> </w:t>
            </w:r>
            <w:r>
              <w:rPr>
                <w:rStyle w:val="gmail-txtbold"/>
                <w:rFonts w:ascii="Century Gothic" w:hAnsi="Century Gothic"/>
                <w:b/>
                <w:bCs/>
              </w:rPr>
              <w:t xml:space="preserve">- </w:t>
            </w:r>
            <w:r w:rsidR="00335964">
              <w:rPr>
                <w:rStyle w:val="gmail-txtbold"/>
                <w:rFonts w:ascii="Century Gothic" w:hAnsi="Century Gothic"/>
                <w:b/>
                <w:bCs/>
              </w:rPr>
              <w:t>FEB 2021</w:t>
            </w:r>
          </w:p>
        </w:tc>
        <w:tc>
          <w:tcPr>
            <w:tcW w:w="88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spandateswrapperParagraph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divdocumentjobtitle"/>
                <w:rFonts w:ascii="Century Gothic" w:eastAsia="Century Gothic" w:hAnsi="Century Gothic" w:cs="Century Gothic"/>
                <w:b/>
                <w:bCs/>
              </w:rPr>
              <w:t>Software Developer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  <w:r w:rsidR="00162705">
              <w:rPr>
                <w:rStyle w:val="singlecolumnspanpaddedlinenth-child1"/>
                <w:rFonts w:ascii="Century Gothic" w:eastAsia="Century Gothic" w:hAnsi="Century Gothic" w:cs="Century Gothic"/>
              </w:rPr>
              <w:t>(Full-Time)</w:t>
            </w:r>
          </w:p>
          <w:p w:rsidR="00591786" w:rsidRDefault="004D40E8">
            <w:pPr>
              <w:pStyle w:val="spanpaddedline"/>
              <w:spacing w:line="340" w:lineRule="atLeast"/>
              <w:rPr>
                <w:rStyle w:val="document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Guaranty Trust Bank, Lagos, </w:t>
            </w:r>
            <w:r w:rsidR="00375715"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Nigeria.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Automated uploading and downloading of </w:t>
            </w:r>
            <w:proofErr w:type="spellStart"/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Interswitch</w:t>
            </w:r>
            <w:proofErr w:type="spellEnd"/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Settlement files and automated settlement of stamp duty charges that resulted in fast, automated, and easy remission of stamp duty charges to CBN</w:t>
            </w:r>
            <w:r w:rsidR="00484A0F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  <w:bookmarkStart w:id="0" w:name="_GoBack"/>
            <w:bookmarkEnd w:id="0"/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Developed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Cash Activity Reporting Portal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ASP.NET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architecture where bank's expenditures, assets and cash distribution is remitted to CBN via integration with NIBBS.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Wrote clean, clear and well-tested code for various projects such as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Bulk Payment System Application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,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Trade Tracker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and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Loan Availing Windows Service.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Worked closely with other business analysts, and development teams to deliver high availability solutions for business-critical applications as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Stamp Duty Settlement Application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Worked effectively with cross-functional design teams to create software solutions that elevated client side experience and significantly improved overall functionality and performance as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Relationship Mailer Application.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Worked closely with software development and testing team members to redesign and redevelop robust solutions to meet client requirements for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lastRenderedPageBreak/>
              <w:t xml:space="preserve">functionality, scalability and performance as in </w:t>
            </w:r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Bulk Payment System Application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Consulted with network engineering staff to evaluate software requirements for new system development as in </w:t>
            </w:r>
            <w:proofErr w:type="spellStart"/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>Mastercard</w:t>
            </w:r>
            <w:proofErr w:type="spellEnd"/>
            <w:r>
              <w:rPr>
                <w:rStyle w:val="Strong1"/>
                <w:rFonts w:ascii="Century Gothic" w:eastAsia="Century Gothic" w:hAnsi="Century Gothic" w:cs="Century Gothic"/>
                <w:b/>
                <w:bCs/>
                <w:sz w:val="22"/>
                <w:szCs w:val="22"/>
              </w:rPr>
              <w:t xml:space="preserve"> Dispense Error Windows Service.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Modified existing customer service software to </w:t>
            </w:r>
            <w:r w:rsidR="00877F9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fix bugs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, upgrade interfaces and improve overall performance.</w:t>
            </w:r>
          </w:p>
          <w:p w:rsidR="00591786" w:rsidRDefault="004D40E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Performed software testing to uncover bugs and troubleshoot duplicate posting and slow performance issues prior to </w:t>
            </w:r>
            <w:r w:rsidR="00877F93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and after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application launch.</w:t>
            </w:r>
          </w:p>
          <w:p w:rsidR="008A1398" w:rsidRDefault="008A1398" w:rsidP="008A1398">
            <w:pPr>
              <w:pStyle w:val="documentulli"/>
              <w:numPr>
                <w:ilvl w:val="0"/>
                <w:numId w:val="1"/>
              </w:numPr>
              <w:spacing w:line="340" w:lineRule="atLeast"/>
              <w:ind w:left="300" w:hanging="261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 w:rsidRPr="00877F93">
              <w:rPr>
                <w:rStyle w:val="span"/>
                <w:rFonts w:ascii="Century Gothic" w:eastAsia="Century Gothic" w:hAnsi="Century Gothic" w:cs="Century Gothic"/>
                <w:b/>
                <w:sz w:val="22"/>
                <w:szCs w:val="22"/>
              </w:rPr>
              <w:t>CRC Updater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 – Developed a windows service that integrates with </w:t>
            </w:r>
            <w:r w:rsidR="001844F6"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CRC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Credit Bureau to provide real time updates on credit statuses of customers in the bank.</w:t>
            </w:r>
          </w:p>
        </w:tc>
      </w:tr>
    </w:tbl>
    <w:p w:rsidR="00591786" w:rsidRDefault="004D40E8">
      <w:pPr>
        <w:pStyle w:val="documentsectiontitle"/>
        <w:spacing w:before="300" w:after="200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lastRenderedPageBreak/>
        <w:t>Education</w:t>
      </w: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8880"/>
      </w:tblGrid>
      <w:tr w:rsidR="00591786">
        <w:trPr>
          <w:tblCellSpacing w:w="0" w:type="dxa"/>
        </w:trPr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D9023A">
            <w:pPr>
              <w:pStyle w:val="spandateswrapperParagraph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2012-Oct</w:t>
            </w:r>
            <w:r w:rsidR="004D40E8"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 w:rsidR="004D40E8">
              <w:rPr>
                <w:rStyle w:val="span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2017-Oct</w:t>
            </w:r>
          </w:p>
        </w:tc>
        <w:tc>
          <w:tcPr>
            <w:tcW w:w="888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spandateswrapperParagraph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Bachelor of Engineering: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Civil Engineering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591786" w:rsidRDefault="004D40E8">
            <w:pPr>
              <w:pStyle w:val="spanpaddedline"/>
              <w:spacing w:line="340" w:lineRule="atLeast"/>
              <w:rPr>
                <w:rStyle w:val="document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University Of Ilorin - Ilorin,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Kwara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State</w:t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8880"/>
      </w:tblGrid>
      <w:tr w:rsidR="00591786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D9023A" w:rsidRDefault="00D9023A">
            <w:pPr>
              <w:pStyle w:val="spandateswrapperParagraph"/>
              <w:rPr>
                <w:rStyle w:val="span"/>
                <w:rFonts w:ascii="Century Gothic" w:eastAsia="Century Gothic" w:hAnsi="Century Gothic" w:cs="Century Gothic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2006-June</w:t>
            </w:r>
            <w:r w:rsidR="004D40E8">
              <w:rPr>
                <w:rStyle w:val="spandateswrapper"/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</w:rPr>
              <w:t>–</w:t>
            </w:r>
            <w:r w:rsidR="004D40E8">
              <w:rPr>
                <w:rStyle w:val="span"/>
                <w:rFonts w:ascii="Century Gothic" w:eastAsia="Century Gothic" w:hAnsi="Century Gothic" w:cs="Century Gothic"/>
              </w:rPr>
              <w:t xml:space="preserve"> </w:t>
            </w:r>
          </w:p>
          <w:p w:rsidR="00591786" w:rsidRDefault="00D9023A">
            <w:pPr>
              <w:pStyle w:val="spandateswrapperParagraph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2012-June</w:t>
            </w:r>
          </w:p>
        </w:tc>
        <w:tc>
          <w:tcPr>
            <w:tcW w:w="8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spandateswrapperParagraph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 xml:space="preserve">WASSCE: </w:t>
            </w:r>
            <w:r>
              <w:rPr>
                <w:rStyle w:val="spanprogramline"/>
                <w:rFonts w:ascii="Century Gothic" w:eastAsia="Century Gothic" w:hAnsi="Century Gothic" w:cs="Century Gothic"/>
              </w:rPr>
              <w:t>Science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591786" w:rsidRDefault="004D40E8">
            <w:pPr>
              <w:pStyle w:val="spanpaddedline"/>
              <w:spacing w:line="340" w:lineRule="atLeast"/>
              <w:rPr>
                <w:rStyle w:val="document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Emmanuel Baptist College - Ilorin,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Kwara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State</w:t>
            </w:r>
          </w:p>
        </w:tc>
      </w:tr>
    </w:tbl>
    <w:p w:rsidR="00591786" w:rsidRDefault="00591786">
      <w:pPr>
        <w:rPr>
          <w:vanish/>
        </w:rPr>
      </w:pPr>
    </w:p>
    <w:tbl>
      <w:tblPr>
        <w:tblStyle w:val="documentdivparagraph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0"/>
        <w:gridCol w:w="8880"/>
      </w:tblGrid>
      <w:tr w:rsidR="00591786">
        <w:trPr>
          <w:tblCellSpacing w:w="0" w:type="dxa"/>
        </w:trPr>
        <w:tc>
          <w:tcPr>
            <w:tcW w:w="240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591786" w:rsidRDefault="00D9023A">
            <w:pPr>
              <w:pStyle w:val="spandateswrapperParagraph"/>
              <w:rPr>
                <w:rStyle w:val="spandateswrapper"/>
                <w:rFonts w:ascii="Century Gothic" w:eastAsia="Century Gothic" w:hAnsi="Century Gothic" w:cs="Century Gothic"/>
                <w:sz w:val="4"/>
                <w:szCs w:val="4"/>
              </w:rPr>
            </w:pPr>
            <w:r>
              <w:rPr>
                <w:rStyle w:val="txtBold"/>
                <w:rFonts w:ascii="Century Gothic" w:eastAsia="Century Gothic" w:hAnsi="Century Gothic" w:cs="Century Gothic"/>
              </w:rPr>
              <w:t>2000-May</w:t>
            </w:r>
            <w:r w:rsidR="004D40E8">
              <w:rPr>
                <w:rStyle w:val="span"/>
                <w:rFonts w:ascii="Century Gothic" w:eastAsia="Century Gothic" w:hAnsi="Century Gothic" w:cs="Century Gothic"/>
              </w:rPr>
              <w:t xml:space="preserve">- </w:t>
            </w:r>
            <w:r>
              <w:rPr>
                <w:rStyle w:val="txtBold"/>
                <w:rFonts w:ascii="Century Gothic" w:eastAsia="Century Gothic" w:hAnsi="Century Gothic" w:cs="Century Gothic"/>
              </w:rPr>
              <w:t>2006-May</w:t>
            </w:r>
          </w:p>
        </w:tc>
        <w:tc>
          <w:tcPr>
            <w:tcW w:w="8880" w:type="dxa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spandateswrapperParagraph"/>
              <w:rPr>
                <w:rStyle w:val="txtBold"/>
                <w:rFonts w:ascii="Century Gothic" w:eastAsia="Century Gothic" w:hAnsi="Century Gothic" w:cs="Century Gothic"/>
              </w:rPr>
            </w:pPr>
            <w:r>
              <w:rPr>
                <w:rStyle w:val="spandegree"/>
                <w:rFonts w:ascii="Century Gothic" w:eastAsia="Century Gothic" w:hAnsi="Century Gothic" w:cs="Century Gothic"/>
              </w:rPr>
              <w:t>Primary Education</w:t>
            </w:r>
            <w:r>
              <w:rPr>
                <w:rStyle w:val="singlecolumnspanpaddedlinenth-child1"/>
                <w:rFonts w:ascii="Century Gothic" w:eastAsia="Century Gothic" w:hAnsi="Century Gothic" w:cs="Century Gothic"/>
              </w:rPr>
              <w:t xml:space="preserve"> </w:t>
            </w:r>
          </w:p>
          <w:p w:rsidR="00591786" w:rsidRDefault="004D40E8">
            <w:pPr>
              <w:pStyle w:val="spanpaddedline"/>
              <w:spacing w:line="340" w:lineRule="atLeast"/>
              <w:rPr>
                <w:rStyle w:val="documentsinglecolum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KD Community School -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Isanlu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, </w:t>
            </w:r>
            <w:proofErr w:type="spellStart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>Kogi</w:t>
            </w:r>
            <w:proofErr w:type="spellEnd"/>
            <w:r>
              <w:rPr>
                <w:rStyle w:val="span"/>
                <w:rFonts w:ascii="Century Gothic" w:eastAsia="Century Gothic" w:hAnsi="Century Gothic" w:cs="Century Gothic"/>
                <w:i/>
                <w:iCs/>
                <w:sz w:val="22"/>
                <w:szCs w:val="22"/>
              </w:rPr>
              <w:t xml:space="preserve"> State</w:t>
            </w:r>
          </w:p>
        </w:tc>
      </w:tr>
    </w:tbl>
    <w:p w:rsidR="00591786" w:rsidRDefault="004D40E8">
      <w:pPr>
        <w:pStyle w:val="documentsectiontitle"/>
        <w:spacing w:before="300" w:after="200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Software</w:t>
      </w:r>
    </w:p>
    <w:tbl>
      <w:tblPr>
        <w:tblStyle w:val="bg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600"/>
        <w:gridCol w:w="2660"/>
      </w:tblGrid>
      <w:tr w:rsidR="00591786">
        <w:trPr>
          <w:tblCellSpacing w:w="0" w:type="dxa"/>
        </w:trPr>
        <w:tc>
          <w:tcPr>
            <w:tcW w:w="8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sectionparagraphnth-last-child1singlecolumncol-70paddedline"/>
              <w:spacing w:line="320" w:lineRule="atLeast"/>
              <w:ind w:left="2400"/>
              <w:rPr>
                <w:rStyle w:val="documentdivfirstparagraphcol-7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Visual Studio, PL/SQL, Postman,</w:t>
            </w:r>
            <w:r w:rsidR="00895980"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1416D"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>SSMS,</w:t>
            </w:r>
            <w:r>
              <w:rPr>
                <w:rStyle w:val="documentratingfieldp"/>
                <w:rFonts w:ascii="Century Gothic" w:eastAsia="Century Gothic" w:hAnsi="Century Gothic" w:cs="Century Gothic"/>
                <w:sz w:val="22"/>
                <w:szCs w:val="22"/>
              </w:rPr>
              <w:t xml:space="preserve"> WINSCP</w:t>
            </w:r>
          </w:p>
        </w:tc>
        <w:tc>
          <w:tcPr>
            <w:tcW w:w="26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91786" w:rsidRDefault="004D40E8">
            <w:pPr>
              <w:pStyle w:val="ratvcontainer"/>
              <w:rPr>
                <w:rStyle w:val="documentdivfirstparagraphcol-30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documentdivfirstparagraphcol-30"/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>
                  <wp:extent cx="1692113" cy="94922"/>
                  <wp:effectExtent l="0" t="0" r="0" b="0"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24091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113" cy="94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91786" w:rsidRDefault="0061416D">
      <w:pPr>
        <w:pStyle w:val="documentsectiontitle"/>
        <w:spacing w:before="300" w:after="200"/>
        <w:rPr>
          <w:rFonts w:ascii="Century Gothic" w:eastAsia="Century Gothic" w:hAnsi="Century Gothic" w:cs="Century Gothic"/>
          <w:b/>
          <w:bCs/>
          <w:color w:val="373D48"/>
        </w:rPr>
      </w:pPr>
      <w:r>
        <w:rPr>
          <w:rFonts w:ascii="Century Gothic" w:eastAsia="Century Gothic" w:hAnsi="Century Gothic" w:cs="Century Gothic"/>
          <w:b/>
          <w:bCs/>
          <w:color w:val="373D48"/>
        </w:rPr>
        <w:t>Hobbies</w:t>
      </w:r>
    </w:p>
    <w:p w:rsidR="00591786" w:rsidRDefault="004D40E8">
      <w:pPr>
        <w:pStyle w:val="p"/>
        <w:spacing w:line="320" w:lineRule="atLeast"/>
        <w:ind w:left="2400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I enjoy making music with Piano and guitar.</w:t>
      </w:r>
    </w:p>
    <w:p w:rsidR="00591786" w:rsidRDefault="007018F3">
      <w:pPr>
        <w:pStyle w:val="p"/>
        <w:spacing w:line="320" w:lineRule="atLeast"/>
        <w:ind w:left="2400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I love playing chess.</w:t>
      </w:r>
    </w:p>
    <w:sectPr w:rsidR="00591786">
      <w:headerReference w:type="default" r:id="rId11"/>
      <w:footerReference w:type="default" r:id="rId12"/>
      <w:type w:val="continuous"/>
      <w:pgSz w:w="12240" w:h="15840"/>
      <w:pgMar w:top="40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5E8" w:rsidRDefault="009C45E8">
      <w:pPr>
        <w:spacing w:line="240" w:lineRule="auto"/>
      </w:pPr>
      <w:r>
        <w:separator/>
      </w:r>
    </w:p>
  </w:endnote>
  <w:endnote w:type="continuationSeparator" w:id="0">
    <w:p w:rsidR="009C45E8" w:rsidRDefault="009C45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A37DBA60-BF40-4858-8B00-50311DCD8F09}"/>
    <w:embedBold r:id="rId2" w:fontKey="{E9A50736-C881-45A7-AB90-C9B819C0CED1}"/>
    <w:embedItalic r:id="rId3" w:fontKey="{5A891863-3E58-413C-93E5-BC9F66F357E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15304FF4-8409-4E98-B09B-E742C03ECB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F5C5DC97-B56F-47C3-B066-DE85618E74F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786" w:rsidRDefault="004D40E8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786" w:rsidRDefault="004D40E8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5E8" w:rsidRDefault="009C45E8">
      <w:pPr>
        <w:spacing w:line="240" w:lineRule="auto"/>
      </w:pPr>
      <w:r>
        <w:separator/>
      </w:r>
    </w:p>
  </w:footnote>
  <w:footnote w:type="continuationSeparator" w:id="0">
    <w:p w:rsidR="009C45E8" w:rsidRDefault="009C45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786" w:rsidRDefault="004D40E8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1786" w:rsidRDefault="004D40E8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1E7E34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0CC68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86B7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70B1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EA1D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A2F5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B6DD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FAE5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CDC73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91786"/>
    <w:rsid w:val="00162705"/>
    <w:rsid w:val="001844F6"/>
    <w:rsid w:val="001C0374"/>
    <w:rsid w:val="00335964"/>
    <w:rsid w:val="00375715"/>
    <w:rsid w:val="00484A0F"/>
    <w:rsid w:val="004D40E8"/>
    <w:rsid w:val="00591786"/>
    <w:rsid w:val="0061416D"/>
    <w:rsid w:val="007018F3"/>
    <w:rsid w:val="00877F93"/>
    <w:rsid w:val="00895980"/>
    <w:rsid w:val="008A1398"/>
    <w:rsid w:val="0093728A"/>
    <w:rsid w:val="009B0ADA"/>
    <w:rsid w:val="009C45E8"/>
    <w:rsid w:val="00AA35CD"/>
    <w:rsid w:val="00B12280"/>
    <w:rsid w:val="00CB7F31"/>
    <w:rsid w:val="00D9023A"/>
    <w:rsid w:val="00F6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403A"/>
  <w15:docId w15:val="{AFF0CAA7-D7E1-4E1D-9720-A124F2FC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ocumentcol-50">
    <w:name w:val="document_col-50"/>
    <w:basedOn w:val="DefaultParagraphFont"/>
  </w:style>
  <w:style w:type="paragraph" w:customStyle="1" w:styleId="documentleftcol">
    <w:name w:val="document_leftcol"/>
    <w:basedOn w:val="Normal"/>
    <w:pPr>
      <w:pBdr>
        <w:left w:val="none" w:sz="0" w:space="24" w:color="auto"/>
      </w:pBdr>
    </w:pPr>
  </w:style>
  <w:style w:type="paragraph" w:customStyle="1" w:styleId="leftcoldivnth-child1">
    <w:name w:val="leftcol &gt; div_nth-child(1)"/>
    <w:basedOn w:val="Normal"/>
    <w:pPr>
      <w:pBdr>
        <w:top w:val="none" w:sz="0" w:space="5" w:color="auto"/>
      </w:pBdr>
    </w:pPr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div">
    <w:name w:val="div"/>
    <w:basedOn w:val="Normal"/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cntctable">
    <w:name w:val="cntc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paragraph" w:customStyle="1" w:styleId="documentheading">
    <w:name w:val="document_heading"/>
    <w:basedOn w:val="Normal"/>
    <w:rPr>
      <w:b/>
      <w:bCs/>
      <w:color w:val="373D48"/>
    </w:rPr>
  </w:style>
  <w:style w:type="paragraph" w:customStyle="1" w:styleId="documentsectiontitle">
    <w:name w:val="document_sectiontitle"/>
    <w:basedOn w:val="Normal"/>
    <w:pPr>
      <w:pBdr>
        <w:bottom w:val="single" w:sz="8" w:space="0" w:color="CCCCCC"/>
      </w:pBdr>
      <w:spacing w:line="420" w:lineRule="atLeast"/>
    </w:pPr>
    <w:rPr>
      <w:sz w:val="32"/>
      <w:szCs w:val="32"/>
    </w:rPr>
  </w:style>
  <w:style w:type="paragraph" w:customStyle="1" w:styleId="documentratvsectionsinglecolumn">
    <w:name w:val="document_ratvsection_singlecolumn"/>
    <w:basedOn w:val="Normal"/>
  </w:style>
  <w:style w:type="character" w:customStyle="1" w:styleId="documentdivfirstparagraphcol-70">
    <w:name w:val="document_div_firstparagraph_col-70"/>
    <w:basedOn w:val="DefaultParagraphFont"/>
  </w:style>
  <w:style w:type="paragraph" w:customStyle="1" w:styleId="ratvsectioncol-70paddedline">
    <w:name w:val="ratvsection_col-70_paddedline"/>
    <w:basedOn w:val="Normal"/>
  </w:style>
  <w:style w:type="character" w:customStyle="1" w:styleId="ratvsectioncol-70paddedlineCharacter">
    <w:name w:val="ratvsection_col-70_paddedline Character"/>
    <w:basedOn w:val="DefaultParagraphFont"/>
  </w:style>
  <w:style w:type="character" w:customStyle="1" w:styleId="documentratingfieldp">
    <w:name w:val="document_ratingfield_p"/>
    <w:basedOn w:val="DefaultParagraphFont"/>
  </w:style>
  <w:style w:type="character" w:customStyle="1" w:styleId="documentdivfirstparagraphcol-30">
    <w:name w:val="document_div_firstparagraph_col-30"/>
    <w:basedOn w:val="DefaultParagraphFont"/>
  </w:style>
  <w:style w:type="paragraph" w:customStyle="1" w:styleId="ratvcontainer">
    <w:name w:val="ratvcontainer"/>
    <w:basedOn w:val="Normal"/>
    <w:pPr>
      <w:pBdr>
        <w:top w:val="none" w:sz="0" w:space="6" w:color="auto"/>
      </w:pBdr>
      <w:spacing w:line="140" w:lineRule="atLeast"/>
      <w:jc w:val="right"/>
    </w:pPr>
  </w:style>
  <w:style w:type="table" w:customStyle="1" w:styleId="bgtable">
    <w:name w:val="bgtable"/>
    <w:basedOn w:val="TableNormal"/>
    <w:tblPr/>
  </w:style>
  <w:style w:type="character" w:customStyle="1" w:styleId="documentcol-70">
    <w:name w:val="document_col-70"/>
    <w:basedOn w:val="DefaultParagraphFont"/>
  </w:style>
  <w:style w:type="character" w:customStyle="1" w:styleId="documentcol-30">
    <w:name w:val="document_col-30"/>
    <w:basedOn w:val="DefaultParagraphFont"/>
  </w:style>
  <w:style w:type="paragraph" w:customStyle="1" w:styleId="ratvsectionparagraphnth-last-child1singlecolumncol-70paddedline">
    <w:name w:val="ratvsection_paragraph_nth-last-child(1)_singlecolumn_col-70_paddedline"/>
    <w:basedOn w:val="Normal"/>
  </w:style>
  <w:style w:type="character" w:customStyle="1" w:styleId="ratvsectionparagraphnth-last-child1singlecolumncol-70paddedlineCharacter">
    <w:name w:val="ratvsection_paragraph_nth-last-child(1)_singlecolumn_col-70_paddedline Character"/>
    <w:basedOn w:val="DefaultParagraphFont"/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documentsinglecolumn">
    <w:name w:val="document_singlecolumn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ocumentdivparagraphTable">
    <w:name w:val="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customStyle="1" w:styleId="documentsinglecolumnParagraph">
    <w:name w:val="document_singlecolumn Paragraph"/>
    <w:basedOn w:val="Normal"/>
  </w:style>
  <w:style w:type="character" w:customStyle="1" w:styleId="gmail-txtbold">
    <w:name w:val="gmail-txtbold"/>
    <w:basedOn w:val="DefaultParagraphFont"/>
    <w:rsid w:val="00162705"/>
  </w:style>
  <w:style w:type="character" w:customStyle="1" w:styleId="gmail-spandateswrapper">
    <w:name w:val="gmail-spandateswrapper"/>
    <w:basedOn w:val="DefaultParagraphFont"/>
    <w:rsid w:val="001627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Samuel Lawal</vt:lpstr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Samuel Lawal</dc:title>
  <cp:lastModifiedBy>HP</cp:lastModifiedBy>
  <cp:revision>16</cp:revision>
  <dcterms:created xsi:type="dcterms:W3CDTF">2020-11-25T18:47:00Z</dcterms:created>
  <dcterms:modified xsi:type="dcterms:W3CDTF">2021-02-09T07:21:00Z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YD8AAB+LCAAAAAAABAAVmsW2q1AQRD+IAW5D3N2Z4Vzc7etf3jyQhtNVtSsrNIowkIBiiAjDOMazPIUhMAXzCISQOM/D88qO6t0V4DVAVPGi9rh/eCQGFkgCf5MUel04UdObE7ZVdwoEstn6Id0SDmPps5DBhCDdGYU4sBxx/ZnR39iqnJ+sr5CCfMiCMypMh87oB8sY4nvwgS4Ma9FEuE8QkrnBn934IFbIhoGQ86bw78JxqmhbArQgjegTB+6</vt:lpwstr>
  </property>
  <property fmtid="{D5CDD505-2E9C-101B-9397-08002B2CF9AE}" pid="3" name="x1ye=1">
    <vt:lpwstr>UUWJv8iECLRac86XW51/CjihUOQ4uz0cwuedACVjtaJe99UGglW3ZWDOzIUTaRtGSflV68HkdNQsa4yEYLJHuS/jTk3+9+VDnS6IrTnrUBSBdxpxwEpuLdd+3F84FWzauC1dO64tu2/juvHcO4Tfv08CORmju2RmJBeAhng5W3mwID6+gpU+VF3Hk8jn3UbueMDAalW9IdwUs38wLoe8e9p64gGNumQC9BqrTzMrqLeIrZVu73y7EX3W7EGFLkd</vt:lpwstr>
  </property>
  <property fmtid="{D5CDD505-2E9C-101B-9397-08002B2CF9AE}" pid="4" name="x1ye=10">
    <vt:lpwstr>9jTkzTsYasGy5Ij4Cf3BoW+s6Bu8S1lMQm9xsKCKRYJyh1fX2QV2H2tMQw/ZK7MQbae31MasqUgjJQC2ELYHoXQ/k96laQ9mZ9W/wzL3C0+5D/nIWzwxbXia/CnzXJXPjjFt5bjjldaLkBlEMFlCs/4dbJrKqO+umazuy+0j7xeoG4oeUk0WJYcU4bx3JW6XrHbhX5ccnFjwUCYLC+7lHLHjRayJ2kHfN2pLVGabK8AprFIsung/XG8hfaBj1mo</vt:lpwstr>
  </property>
  <property fmtid="{D5CDD505-2E9C-101B-9397-08002B2CF9AE}" pid="5" name="x1ye=11">
    <vt:lpwstr>dTaLy9uodqzin2nxbFselXcG/KfHdKRlpiJ07Up36itCb6RYGx/QuUqCiRiKxYhrItujJ52BMca5CXGvJamefyWxGn0UHWf40mG8E5gEoodRFKL+3hx3vrjjo8psVWMzhU01VTtpiUGZf6hBDc5qk27NxExtLsToKJhdiB6ROwiEhktE8boDUpeNBRmDtHOW5+cbyp/GS/cF/M8+oxEpupcEOH4BdM1r2EbOqgZiwvvLKuwCwKPB3GgI7L9ImoS</vt:lpwstr>
  </property>
  <property fmtid="{D5CDD505-2E9C-101B-9397-08002B2CF9AE}" pid="6" name="x1ye=12">
    <vt:lpwstr>hzt0WToevDhxolqD5GfEATcxkCWOt+WRyq7DLWXrumNl2FCTDwVwvOJOXT3UpSE8AncE3cjFysHyyx7KsMfOvonFf8bGQRXliEXn+2vjpSekFjgpMo8vEmDSBKxcQH5nl0HIVq/B6HvmZ05VZ+QFQwz3HrHooYs1Zf0L9ZQArnhy+hDx/zZl8746JTh7q+AGIHWmJ5CDa4IR880R3zQzfzP7nvV7KXSLgRLq6GG8dOdUv50/D8ELsaHLZ4AFIdG</vt:lpwstr>
  </property>
  <property fmtid="{D5CDD505-2E9C-101B-9397-08002B2CF9AE}" pid="7" name="x1ye=13">
    <vt:lpwstr>yy8pc1eXYbJt7U0bavv0zcGwnKCXOUv5wwGEjaYSquNkCzqE0szs57RHem9d89pf/6+xPHwrtzZ+Yhty3gHBbtHDJqVTOiN7jbZPr44Ntpv6IDwRI8HehtYyanhO8Kd4xefhQs+HdweVNjie6f7bfNnuIBtoZlI+lUVVoN4gMaYG8IrQ/7kowNhlIaepnZNKnFjvdFt5tGm2ErTsAcq5uukhDigsiMFWLJNONudjmPK81mll5jThUxaGwYDW3/Y</vt:lpwstr>
  </property>
  <property fmtid="{D5CDD505-2E9C-101B-9397-08002B2CF9AE}" pid="8" name="x1ye=14">
    <vt:lpwstr>gkY2hf+KbdqpkMvpCqRfDkm5bmBgw/UMfwOo1OI98aHDmlGgNAdkcphUMRLyFqZFPeHYumuapBoS3KwHnJB+nU1PeSJzC5G5m3+tcT0BK8+6eQ5m5FrseB8BYqlec32FgIQDmQPu9LDBUoNRtEnYRqHMa1K1kbiKz0IJoDONUgr1eRVf8HVXsabIv2dyAIn1pEWP9ipk8poJAZ7cwXJNpduUQ+xSWPdbbemM+7onvks6X8k/i0M5JgKvqA8mW+S</vt:lpwstr>
  </property>
  <property fmtid="{D5CDD505-2E9C-101B-9397-08002B2CF9AE}" pid="9" name="x1ye=15">
    <vt:lpwstr>/dGW3iOQusFzpa0Glyt8ct+4x+kn+mQA5zTsqL6sJedyryfjf3YPPPrc/aK1hvo/k9BosZ1yAkRSFpNSCxddOCVkxC0XjTEAKyEOeevxNJq0v8Yo0JdpV4aPu7W9QO89gEGbOFuNsy4JQLN+HzUjhAqQAZpfjNFm9K3YaEkLTnlaq0ku9m89E9mS+JV3yYnFI4Ar0ixWA7APASw3i+2EMpJ1/cnZr5rYoEvbSnFfbORBGuTCFS09gdy8yjKgDC9</vt:lpwstr>
  </property>
  <property fmtid="{D5CDD505-2E9C-101B-9397-08002B2CF9AE}" pid="10" name="x1ye=16">
    <vt:lpwstr>Wi/JBL2J5fbJACDHbPD6BaQ4Jfd7CKc5JvEPrt2rY3AkHmrJuULxOL819iBoOoef5P9Of8llFFo5ICOlOlSOKVahA7jJ9CLNqfnTDyo35MlTU0rTL8BO1IbsSSyQML/sP8pDfq4ZOaBV27isfctfCGIsEwFD4IN0GONMzUNeO+3kxETpaQWWG/kJtEWp9es7yQ73vdI5f91l9M+es0zblICevg9bBUXrdDggkSFGc2eur+QvNtt1ayvgE84Nob0</vt:lpwstr>
  </property>
  <property fmtid="{D5CDD505-2E9C-101B-9397-08002B2CF9AE}" pid="11" name="x1ye=17">
    <vt:lpwstr>6lSR4c8FM6H3aBE5gcIxzOsROMyNe+jbluXeWV6Nzl7R2lKXWfQymPa24m19UuKyif0XPw2isAhtQwrIv209ycn6Nd1Smw05H3dLjPjSwamVdbRbWt3go/S9nDSX4A30+1iJImL3ZITOuxRfMyKx6buN8YrrmEf6CWJr+EIe9LRnyiVRDZl+QFBU2JZsMjISxtNTkDp7OjmK044znD1WuQ/Sv6lSVPsZLDNhV6oUkn5+a2mrMPutfs8ZjLsbXKw</vt:lpwstr>
  </property>
  <property fmtid="{D5CDD505-2E9C-101B-9397-08002B2CF9AE}" pid="12" name="x1ye=18">
    <vt:lpwstr>DbMWYGmUsXaOqENKPxBuaUP9Wd+90jIoO4eP5noDpwQOcWN8E9jQOJfmGFxq8v4Bjdpucw5LiHn+6Jr5gJDMTgpcj0oHAqDkB9KdAngWUJ1LMJx4CFM0HWvK/ZWUlemviQ4Ay1gX/qZ3oHwkHkwtTNMD1c8jvA3CyWdOg1/aEZV2PsNHyFC2vyPwWPcWo4okiG4MI0fo1p6vd2vZoq9iIuMhw9l/RU616Y/aJuOmOe7SbSxf7mPKSiZ7j+eF5Ov</vt:lpwstr>
  </property>
  <property fmtid="{D5CDD505-2E9C-101B-9397-08002B2CF9AE}" pid="13" name="x1ye=19">
    <vt:lpwstr>pjF/ULwaD798r+wc357GA+BvGu5PcO3jWoek7vExjMiO9GnuwMZRK2r58elRbTjNYEZebsOHfq/TsmUCvJ3XQqjjCZ9HARPmUzGsCsD5j7J9D/4gH5gKwL4mDIM6F4+eXF6oVlXsYqBlh6UiFdMXMf3pzqpjrcPGubkJtn0WYykTRFC9+wZVouYY2jtwCc9ZEpBiv0grfIZY7kGCL8tFIv4x3pryYYM6TemF3z+OlxIuS7sk4cK+VCyoz6Rycom</vt:lpwstr>
  </property>
  <property fmtid="{D5CDD505-2E9C-101B-9397-08002B2CF9AE}" pid="14" name="x1ye=2">
    <vt:lpwstr>7wDZwe/jPcADCXUb+uikZUiC+UD4hpgd7PDfOORTBS8BvTVhSLHkDKvSuUcFmhCrLIzRSKal9KU8R9JKLV/b01cVwVZeorviobaAyB8MfQzSsP6cwLoe8/9GTxH4uKtUCWq0g9XQsV1Qdf2EhelLSErJmVTQrTggp2JzGCZdHTCWzELGz/hbAUxjSDeZhAqKkSA25s7Fd2+PzIw/cVUp5XOiCDnW1PcrOTkD0DGu25u3wnrA26T1lpibp8o/djG</vt:lpwstr>
  </property>
  <property fmtid="{D5CDD505-2E9C-101B-9397-08002B2CF9AE}" pid="15" name="x1ye=20">
    <vt:lpwstr>ifkitnE5nOApuLvnDET8NPWvGzGmAN2w14JlbINuzZCZjEH5odRd14T3SP9SmpnMDJVJavmSpYJ14Mcfw1BIfz+R/eWib0QVxfKFdpoFlSCePnsc1XeRv/vlw2s6mzJ/y+flp7cetfVJeQcZrp+8EFe1+lQSn569jxlMKNhOi73fHAGBUTHj2VW5SSdWIOoorQ2YhDR9oms94X4uTa98Ax7XhCQiq1C3DGf24R7+opgrf45WuDbQIKGjPfFLWks</vt:lpwstr>
  </property>
  <property fmtid="{D5CDD505-2E9C-101B-9397-08002B2CF9AE}" pid="16" name="x1ye=21">
    <vt:lpwstr>yNoLd2cDxKyflfZWZCUwfXxy7fGg23jTcQr4FNnffBBimJ2HCsknU+CJJbzFhpAk6OskBdvsqsY0aPH85ldrDeXq/TrKGBPz17NKVlfR6DqNpZovVhItEmimaJyzwqvsGscOpD2k3kUJFccrz7mndj14LTTL7kuvU0rmvn8UKCwJ0A3pJMEZ4cMok/IuCDMO4ySTp7Wr8iDCirwx+AT5mAQ9vUXF3wZ9If0xxuQGarJNDEeTUXRJrvaVOhDvWk6</vt:lpwstr>
  </property>
  <property fmtid="{D5CDD505-2E9C-101B-9397-08002B2CF9AE}" pid="17" name="x1ye=22">
    <vt:lpwstr>EiGd2vCmrBlmBraxPEcSbwt063YqUgLNEIEDfiPIvf7w4qpE1w+tuNvcewckxnp7cu9GGR4Q8hrcOlwl9KTdHoq3W4cSxRftAvbHlYJRioduhO+uLBHtEOg1eA29LRfzOLi4HGUVxBrGqk4yrYMdW7WYA5vZb9RF/mbvkDKu+x8lPeQ91NEXFPd43goMzV/eDV0BI2BVszyyMCPi6JXpiAptm5Woom9Gm9R44ur/mp2xT9B72xHH+Ny/Frvu02w</vt:lpwstr>
  </property>
  <property fmtid="{D5CDD505-2E9C-101B-9397-08002B2CF9AE}" pid="18" name="x1ye=23">
    <vt:lpwstr>wFbHuAUbXx/es1af7u5UD1Kd01mG7KCpO0lmwtv/FoWZ+wag79Fb+L7k6OQmnlrL5K1wNifC1k+gtnHbn5Ss4DMPX4A1aykDsdUdt2pe6AU5msCli0/19hvgmPY2J95YvzYbGCCaQiTIpmyc735rjP/sAri/9SrpM7f+KcmcWfsrMctXYsoTt6a/RWEPiSrkkOOSXu/Nt5WMpmThe6541wbf7OqI6HGb6F5fij4WZ+RU05/QHm1uretuHhaN7+Q</vt:lpwstr>
  </property>
  <property fmtid="{D5CDD505-2E9C-101B-9397-08002B2CF9AE}" pid="19" name="x1ye=24">
    <vt:lpwstr>aeWMyqMjIj1M6FPEVwEkTE+/udYJrptYUS/sj9IjREhSNADS8+f2wLihM6MLjaUf/Kd2pIEPh3OMP1NNL2quLtoPl/zxNyrXVizJqGw6IW+ThWVqelzNc6gskiCKEBiE+F8L9fWvHKnRsi/73gaIO1D1ky5um9BMZ0tVnRwFpFRrljikgz2r/Kl/9OZ64IPAvmqvDEtisupfzJkhR6R8uDQ/MUUxGFQ/8IZtFNsFUorF4TkrQYJ8lTaEXYulLH/</vt:lpwstr>
  </property>
  <property fmtid="{D5CDD505-2E9C-101B-9397-08002B2CF9AE}" pid="20" name="x1ye=25">
    <vt:lpwstr>l6SHSV0lwvIRXaDwMCDjT66dmWhCY5P11WQR92QIjFojb4lwTCIei3ST+Y/ng/rOLRl2iiR8gkXXrCtV6Nmz3xOgzR4gL8GSejG5YfwVHmlGwXU2Agga2aMekFUVjI20TciQgZwNlZv96K3EYBMoDEJAkADI/w7ip0LKcMFoXN1QVnWcVKC8UuEBcb1LNWkRU24TSaXI7Lf1b+Yk6SmS+99DBrXYr9HseZy9aMubTBtUyegSmR+0X7GbXLAmiB1</vt:lpwstr>
  </property>
  <property fmtid="{D5CDD505-2E9C-101B-9397-08002B2CF9AE}" pid="21" name="x1ye=26">
    <vt:lpwstr>v0Fdm6xrQkQR6sU7tyCvmc4xB4ooKsvM99/TlJT9bRSgXqMNMfTXWJKrPaIaqaMi9bf4elROe5Oga9PIHfz6CYdStg2tkg62y0S7+0u8pV5jM7rfkB+cqvVRNj07Oy5RyleiSwWMd3Xgygt4uBmu0xXdigwz6fBlmd1CgZmdkaLtQtyPkQ6Ir89E+nQn/kfmkaiBdKAhD7rOQidMvq9Hm4f1tVa8ZAA8u+jcahK8XcDzM10iJwYyjr+IApt1jKM</vt:lpwstr>
  </property>
  <property fmtid="{D5CDD505-2E9C-101B-9397-08002B2CF9AE}" pid="22" name="x1ye=27">
    <vt:lpwstr>bQRuGm5ZRi5uFY4uGFz1UyqfO70roIvDZfn0MkxKboXEwCa5TgIo1eidEaYsU8aPYLgIyPlCiTP2zD8/mV5m4ue8CjNI16nqfxJVqQ9ohYKGyA9fp3qeuEw4YMXmRc1EL1hRFM33zfq7HGEePS7P5tbeF9ESuRntdTfsPD3Cx6gpL9rAdEWLEb5V/E9Q1xIkNjKdM1mMKwChubAPDj9qhaOIaPYcU21RXzmX9WSmlBwwLEbU5I6oO7NlIYByvWK</vt:lpwstr>
  </property>
  <property fmtid="{D5CDD505-2E9C-101B-9397-08002B2CF9AE}" pid="23" name="x1ye=28">
    <vt:lpwstr>8FoB8YUqJSVbmb/7GNsJtqynZqLj78g5ZyM1vy2/h4hbxBP+aBU3Uyn+0x3kpx3nxIVHRhMSfaCV+BhdUWpTjtQc6QnZ4u8kaWUSEw54s2GHWHiToB5FdH9xi89bh8tfirk8Y01Sy9LMH5PerOKjWVxDlte66JIPWq+uWbRZAuXMHU4bjRGfbjRt+gLjPa1UqiM/rWyEKoL4ykdM6Js19e/Yrk/xL1RMw0q3Tqu07XqM3xssCz8Ra17OFREg+cS</vt:lpwstr>
  </property>
  <property fmtid="{D5CDD505-2E9C-101B-9397-08002B2CF9AE}" pid="24" name="x1ye=29">
    <vt:lpwstr>3hrhHk4j3P9sPrd6i6BYSVdKfHXxEZqZ/zPR5Ht+K7dS38chbCyHT28Taen31xqP+2CBx4V/w8gzPaDRNXOshkpBU6EmUND7M5VYd0jwB/AyMO8LmON+0norDxw1mpIgoTNpIagFuKb3BMH48KLexGdpWkAq+Cet/RqgI1FGTP3Z7F8xZNehbLBXHq2giSdVs/C+sHeOLAg4cpRn35dyU1nWlW1/KbH5T/0quneY+Y8tqJETHgCV+F8vYO3picE</vt:lpwstr>
  </property>
  <property fmtid="{D5CDD505-2E9C-101B-9397-08002B2CF9AE}" pid="25" name="x1ye=3">
    <vt:lpwstr>PHfaOZ8+TvpFScePGFymmIy2mn+5HhDxxd5SfMyy2tg+sHMCrgeiaRivtKAIy+uo1pJ0VLmW3i5nu+TGb7auR0tg8zzZzPFv3NESVWyQ18UzKniOiXiUZ6VC7VmzoJoc7szR5+38vyTRImJzMulx8gx/wZZLFgrYeQhsteLWVpmIp+j3berlVgPJwZehxlzsJTupO38D6zIXY2HuCqJbuUeo5cRaaxOfc/RXUaLyPNR9+mXSC1Vi/dY+7AzIAYq</vt:lpwstr>
  </property>
  <property fmtid="{D5CDD505-2E9C-101B-9397-08002B2CF9AE}" pid="26" name="x1ye=30">
    <vt:lpwstr>cndITS8pebbXZ+vbfdCqbwr448UqeWUJ8jxNDmu26dVuDuv+jM5WGdNN5EJomsR5DyHNxn8T9Se9GJ6m0ix/DWD2OpEfFPHP4ITWXQn/cPE24xWcjHDZ4GrNZY0zcOSTGJ7pGYKyxjnDUx0N2Oe5ZBniCaUuHLut2vG6d14QWA530lhr58sfC30E/jzTQD4o7fwI0SOYemNxXq1D/W0uAL5MoZGapSPwMd3/xfK/VQ62VThQPDDHctMt8Ny/+gq</vt:lpwstr>
  </property>
  <property fmtid="{D5CDD505-2E9C-101B-9397-08002B2CF9AE}" pid="27" name="x1ye=31">
    <vt:lpwstr>JjAt4Xm7c+/Pfo3VVx8YlgsNq3HFA94WKmCF0KKONfmtP7nrnGsm9fv/azzdcrMGdhZuf5Btc/q3erQcrvxw5A8TnECrpu5nsJ3JXmnCSgG7WKOfCb79J6AB/ZD80vExCiCwln5nqFSSe6R8nGQrpCJ/9KjWW6UCoQLLYHAQ1Y6ky1okwAPxmvMG31hZEqLgVwc7lpHHcTvKP7c8SeR9AV2ZkfeZsQXQBsxbOqnjGbD+h34LQZ+/nDPxKgXdYFi</vt:lpwstr>
  </property>
  <property fmtid="{D5CDD505-2E9C-101B-9397-08002B2CF9AE}" pid="28" name="x1ye=32">
    <vt:lpwstr>yo+IhR0G7m/pVlZv/HDrv9j4Y3pzJazfeTX8n8thCewg8D0vqDiOCvsfXsD6sLtSnrjxPgvluXwmLwKsXpYCFuJrYW8Bvxs79ySIjMz80+AbLX4f9jF8bw4lbij7U24s6/J1GSS1VD18GZixD90fmaHbkxrryK0ivri1MJuV3ZfkhPZAwlt/7pJpytZInpLLmbIA1/z+GiBiGfy53M4vtytPfLUTvuwf6wMls227SSUobUtboDKvofLcGJIucTs</vt:lpwstr>
  </property>
  <property fmtid="{D5CDD505-2E9C-101B-9397-08002B2CF9AE}" pid="29" name="x1ye=33">
    <vt:lpwstr>o+kfvdUKqgy6288WcPfej1jWrNN4ZHjY2l2KvD1J4oIsvpIwibVIqWPlPm9JblQdjy40xZuf9Rke+8jHQLQt+G8o/pX5o7se0du9BwwTrfM0r3xSrS+1LyhGeBbtD9Lq+PYjQE2dzHvJx1OrUHzzYcovcX6oEwOaq6046EPX+6iN5CPNtW9Qf3/0JNIGgAk94KbBpo1Ea50leXQH+BfCg82SkLcYeoKLL0KUCKkXSjygiXk49I1FakkIswgdE6K</vt:lpwstr>
  </property>
  <property fmtid="{D5CDD505-2E9C-101B-9397-08002B2CF9AE}" pid="30" name="x1ye=34">
    <vt:lpwstr>TDYPmrcQ+M1FYUXRQaTlD/3sszQS1YD8edOsPIr68K4TSgmHlhBORSF51YZpf2vgjZjfWJCUZiY46uJza8HNQf7ajNROfMdhH9JvuXYlZImxeWDx4EU30XI9Lezjn7Pac4moDKH4R/WA0Fvyf/M2Xrgi/OjFeuztvjQee/XQ+xExSR5LakKZGlDkJVEKLNZzRX/3iWt0LImmCsPO6vgyR/98x1KjEFY9msytmzyxNJ/rc6zwvddaYXawbnJJCmA</vt:lpwstr>
  </property>
  <property fmtid="{D5CDD505-2E9C-101B-9397-08002B2CF9AE}" pid="31" name="x1ye=35">
    <vt:lpwstr>4jhaJT/IKjoEGVfAu8lcM/IkOO32e1oAJaT8MeM4oLqy5g+oRNK+XyQ5vW0jUQsHA4PROk4eUxVL+0sC3hZ4IY8qQcKVlWHxhRqACL+M4hZY1diMuUO+v6KwaAou+AFs33F6/Nup/1yYn0NKCGtfQZXimIFfQbmv2IyC9WEcjoFoSL+IBBuG9HfQz7t/7jymGjRhunUtxxCuO026u4AtdtRXEy3/jTHclbvAwonneiRbj+atzc2UoENtcFLbv+Y</vt:lpwstr>
  </property>
  <property fmtid="{D5CDD505-2E9C-101B-9397-08002B2CF9AE}" pid="32" name="x1ye=36">
    <vt:lpwstr>QijoJCuTSf2r62jSv79Pqzbi0BrU6LRgNK9o90dZVaqK6v5SLuvPVD6Rw8RGW5g9JoSqGWMr3r2Ho/j1xY4Q2FU//zzf4FKCvV+swRGf1aDkN5Ges/mvnJwlFt1a/AqhnjMgkoFOq7vH4zImn1eldF5/UxGovoBrGTWAJhmEcJhIJn38uua+mSb2oDFZBmWwHq4uHbcFKu5x6kEypn4fqJdL7cR2A4U6wmhUXGzab3nGVKde1ZwtRAvMqg5CiYH</vt:lpwstr>
  </property>
  <property fmtid="{D5CDD505-2E9C-101B-9397-08002B2CF9AE}" pid="33" name="x1ye=37">
    <vt:lpwstr>F6cVSexBHxtDfCffKuLnvrsfF6cM2B04qrugoM7L7VHPd0WdvgKbXPvswsTTGZBkkGbaIS7S7HbmxkP5eitwvycj4+ujACNVS7CnBVpGjor2nd9tYa/VrHCP1KVlK9MvFIrsT6iI3aI7duWFYynDMMGI3fPjQQYzIXh3u2q0kETJ1/drDqtcoCNJWZW3UizR+7ijfQjFChP5ebHPObksfvIQEJf/XAwpYVrb5ID5518gvRIsLpkhX+c7CoZ3H4Y</vt:lpwstr>
  </property>
  <property fmtid="{D5CDD505-2E9C-101B-9397-08002B2CF9AE}" pid="34" name="x1ye=38">
    <vt:lpwstr>2IU/GLgK05VCiMVX+b+zpyhZrSI8neWW+RZ9mkDAgJuEASiQXgtfE2oPIiEMVIzqSO+JZa13sb+XSQHj/XnDnrX4xMOJPG1Ak50O0tV1wSrbDvmVY76R5mKV9TGVbLlHn0urYVf9fFj2qONmM6GvqOi3i+CEk2gKqTwC0BfySV2GlvSxxh7UFE/ZKtiVGWNRipHNFqAvTXgfpWIewd6SjssCcxwaxnl1ZoesWlcOoNgbm9LNVLeiO7ZD535T9Ov</vt:lpwstr>
  </property>
  <property fmtid="{D5CDD505-2E9C-101B-9397-08002B2CF9AE}" pid="35" name="x1ye=39">
    <vt:lpwstr>267OgAul9PcOPBtdfiX/0VMtcJI0CovICcdnd7ELVtRO+t8eIJXjDNi2JB/4N/gDN4SJ3N8agEN/tB6mPOhp4hTTrQ/ehxTnaI0WqlVgUnJ07xr3qLAjOah2cseIIerksOgA8zeq9i2qB63kKsKh5s8E7NmHJkRPdWZy3k5ESYPzKr+QpOaodFY3dWihEH8g0LSlFOWf3fTcWwYJzJyv3NCDohzbkJeaZeMJaTqcRwyMx7ZU7o27oPZ+xtV26po</vt:lpwstr>
  </property>
  <property fmtid="{D5CDD505-2E9C-101B-9397-08002B2CF9AE}" pid="36" name="x1ye=4">
    <vt:lpwstr>+ghywprnLtoTcdSJ6PGCo8bSF7qoeSJmHiqYbFkOsBq9d1UeQ2UM+e6hjZ4ibJD/C2SrMlLYFznykZIQpQTV6AoBgS+KvCxki0FYCHkyg5PN+2aw5fnvtm4xO9cQMa48wc2EJq40Y9ytgxxpKSLR99PlUT3OTHOCjX0jNF38Es8AmxUwBAo05lSJdG/AhE/kpZx7iAUbFJoCy20sDAkckX4WQ5Ti0uvUW2L2btc+2xkzLmI1kVAvnFjZt2GOVLR</vt:lpwstr>
  </property>
  <property fmtid="{D5CDD505-2E9C-101B-9397-08002B2CF9AE}" pid="37" name="x1ye=40">
    <vt:lpwstr>EDv0gkHzHwfvTOdNINyPVHLCyy8ZrOj6YeXMlmWA4IR3qbug2EQkt6CWlYTKYUR6XqJC5GMUtbeerf6JK4TwzYkGwwpykIqQh1uDooNtRI0VNf0n+pMmx9ugPuiR+H9mSosdlN0d+/C1vEqK2Npi9GvRRHsNaOTZdmZizfDjLKaDpQOnLQGlDVWdX1iM3lc+69ysVjdz5p+HZm9feA9YC0Gv4mfo6lGGUW1//K40s8Hdvwrs+mjw2bSopPys2ur</vt:lpwstr>
  </property>
  <property fmtid="{D5CDD505-2E9C-101B-9397-08002B2CF9AE}" pid="38" name="x1ye=41">
    <vt:lpwstr>ngE1B/KAvd+3VgYa2iy19vcs5mHfT/mvA5Al4SIjZiPb9bI5aEt2j+5UqPQvMfU7msU6d3BnszCc86yVlNlI+kIWiTQ6fYDpsneDqjUMH7zfXV+CU88k/jNLjLH0bTqp68X1h3P4LxzxdQ9UwaSz50UpXNlQjm8fwZIlGO2fUOawQaHWr35jYAFuFzO8SthK4IvixdqfhG8vlmNs0dp46TM7wtpRkqXU3BM6WGKNnx08r0Ibx5PJBsEVoZnHY5l</vt:lpwstr>
  </property>
  <property fmtid="{D5CDD505-2E9C-101B-9397-08002B2CF9AE}" pid="39" name="x1ye=42">
    <vt:lpwstr>Rxnk1Vv3glrlvnwrGJiL6+6724eRzAZMaXlXpzF7FNWRxjehQH6GF3GwjqDD8JRWlcEWLmICMXSJ78+1wl2X4ML/a4ZuI5Zdr8gEfRt+ddhR9sMWZ/mln42pGJJ2vkYYhWAhcy/sGs0tIvngz79aHak4RVG80BP+NZL5PaZFb97PTaJSUs1GJZ4WQaH/sJZie366X9t+K5Fu/EssZ00l9h+oQb8bGfp50quMYwfEEN/dWvR7VHNWRPPcSw8O1Ri</vt:lpwstr>
  </property>
  <property fmtid="{D5CDD505-2E9C-101B-9397-08002B2CF9AE}" pid="40" name="x1ye=43">
    <vt:lpwstr>HMYHwwcEY3ERtSFkWAIlq+9CjfBYLsY3pnFm2CPT7Wjfo6p9a3V5SvIHaYHlXSVgQXtltjEreHzn0agMktKwFDFU8Z5L92IEoAUlKkBtXH6UbYc4yohvAtu6r4SKu2h3dp7SN/9SlFiosgM75nwDAsIdzwNW7q++Dy9iAgKyUKTJoItWuU+JETgRRaGLAruD037uJPnO2cZam8khsHZ67mHEPgXVg83PCq+BSQXu9cfbTXHEIJYzQ74zJNC2Pux</vt:lpwstr>
  </property>
  <property fmtid="{D5CDD505-2E9C-101B-9397-08002B2CF9AE}" pid="41" name="x1ye=44">
    <vt:lpwstr>N4/fup/1ywAn+ZuUGODU3jfgZft7gx/Y6fP2aVwoIHzXZXhC7mwlvFlwKzX8OHd4qv1FB/AeKrDf3O/sbGTfajIYQHr2YlwEWqD510B71nBUBwjaInjtuzCW0buLgoFdDKk6qR/KtUvKtD/xeuApiscXrdBUevSsok7dILkDTSmGYxwuB/pFw6j2n/95MZrw12EEcfla96/o/IoFzmYLzlSB5W42aeLydkXyOJmZjqV5jgHnz6hIHVcKF0ePHWw</vt:lpwstr>
  </property>
  <property fmtid="{D5CDD505-2E9C-101B-9397-08002B2CF9AE}" pid="42" name="x1ye=45">
    <vt:lpwstr>kML+9oJzaNuJC+x6bEVDbTTJOBOUNy2MauWqK8mJq6W9cJh1diWH3sveJaMCcBih85zaERYqv+r93zQO8kv/UpolZyvEA27SBcvXzAZWsrl73TCXFKITv9w8c9atU6vtb/5avdjemONBCiwSlFDBqYJvR7cy6Diq9V6zLizbndmnllM9VomWgLy+nYYdo+jtIrxxnSyS2sZifkYJR7RXEHuCUOKV4k7PjX7mWxiaKbVUQicurYsPfmiTu71YSvD</vt:lpwstr>
  </property>
  <property fmtid="{D5CDD505-2E9C-101B-9397-08002B2CF9AE}" pid="43" name="x1ye=46">
    <vt:lpwstr>rknELYlxKsiiJChI/FUJ0i98loX1ZPBLRt/NSqcsVuNvp8+1UiksXW/zbr9Iqn3YvOKo84fHQs2T18lOUFQoEC/X2XqcLrusO7O728IOuPG/YJZ6Yk1EQD1BVe36hXHpSpyQI+hSHQBAvyzE+neyN4Yf24hZjvxYSgjUaLbwRuQadCaHLVdmKR2jUc+Gi9tQR8XMk3soIx6lXxb+AMuhIyVreAWNIBY2ut6mN5yL4sFdp0jhqSO18dydPfy0xTI</vt:lpwstr>
  </property>
  <property fmtid="{D5CDD505-2E9C-101B-9397-08002B2CF9AE}" pid="44" name="x1ye=47">
    <vt:lpwstr>4drZhC6tPnAV7rAfL2zPtKDjieJcDvDA+fnXQkZnNfA7XsYv617X69+NLXYyWNjbsh0snS0dggIBM/SrT9zWaxJVqthvy77Wc6W6iCG+FSmiwzD2oYwftFDWsE1VecJboAKuQn0w2kSXE1RDMztT1yyDm7/aBX+29J5VoJXGpcEtoC0k82qYqdFJjeE1upSxyjMS3h7F8PvcM2Sv8q8Mi68ev9W4+PABRsvzJwPEuCkZr+ySeOt8050/mdkeAkR</vt:lpwstr>
  </property>
  <property fmtid="{D5CDD505-2E9C-101B-9397-08002B2CF9AE}" pid="45" name="x1ye=48">
    <vt:lpwstr>iriSUETQp+zzJ4XArUREDxRlo4Lh2qzD9f/fDISM7C4xZVPyqX9heAlZiv/QCaUTjgqjOsDkObj/JLk7ZHVZv3Mp86ATViqF1301fdpFWJLKt5sqvExM8WgwrZGlhUY+aDV9qTyyqklAUFvP902V3J0AW4h+l5/hxvhjfmiQo/tMoxq4D79Qp1snjTvPCbuzsrqPqLVAjN3ZNhjGFpUW4EUWiEjBAU+Ve5ws1AU6OSRRnMgCBme+vv6aFkJrnqL</vt:lpwstr>
  </property>
  <property fmtid="{D5CDD505-2E9C-101B-9397-08002B2CF9AE}" pid="46" name="x1ye=49">
    <vt:lpwstr>NcWAsK6DlFU9w77IC+edUzvY6mZ6i5aqNcwO3QoKSBTINn1s/UIqEf/wq3jDjj3adoIrh1ZwzejI9Q+HUa+W+mH/FIy3S2mm8MPOlYPpwLa3FXa9KG8lMUBln9IYeHIZ3euVoHnuI8nHuUNJwpeDhHZ8htIB/MmHcre+iEYYRT9TLrqmwCa2E8Acf921n5wzNVCxouo1fPO684++M22zSzbZjYFrz2rJLHkblAdU95xlrFi/RTezOJNNX56bfES</vt:lpwstr>
  </property>
  <property fmtid="{D5CDD505-2E9C-101B-9397-08002B2CF9AE}" pid="47" name="x1ye=5">
    <vt:lpwstr>IiIHdT03fDSe6/JK0cWxJ5ZZoT75qmz7qhwJ2IG57Ue9upkhP9lkAW93FC2XscsCbDkoL3SAbDj5h9cWuec9LwlKtCU/sRtm/oYi/LgvXzPgj+ILp8pMYxoq4veLRe1HP59/jcmGIs+A4m4rPcx50b0xYSS5IlLwGbSL40yJzqcbJ8ufWpZu6Vp9COteTtlpfnEble2zfKstugTAho6QC4H1kDPPfKAkJIliOCCdA1Eozi4l/KNzwmJdsLVUmeB</vt:lpwstr>
  </property>
  <property fmtid="{D5CDD505-2E9C-101B-9397-08002B2CF9AE}" pid="48" name="x1ye=50">
    <vt:lpwstr>ssPHi3rImAs8g9qVuwNkRNAZq57A1vkq0J/qYxgRvObEYC5OIEXyNeQuNZVRzr5RTvtyIWY/Q5BMMR0i4jF4r7wbXuDmN//PnTfDJCK6xowDY9tYiGEQArFxGHKMBRkFKuzmtl3e6uHAu4zR93aR8jQ9ONkX8Qan8Qs0XQJmGqvj1Sm8MXQAIvmuj0Y1NxkzL1nzxeij7GKT/sgqB+TIH7X6ckUkyadvVTWnnurt8+jGWiIBNPWKsnw1aRSYFbR</vt:lpwstr>
  </property>
  <property fmtid="{D5CDD505-2E9C-101B-9397-08002B2CF9AE}" pid="49" name="x1ye=51">
    <vt:lpwstr>BFjDMvmqvPgD6LSCHN3jnJRExTaeo9J4N4BkFmuAONgbKrWA7davtFed3r7SzPKwSs+zIm6giNOHkSUFfGnuoZ6fHvnzO3fsM5lw4Y6l16qAFTNUuMQuQ2EOniYbwUdcCTy6tIQjs1PA0HFU91bgAhr/LvkUiCdBDah/AQjvvqvyDI37kFE5aZhxilT9pFgEMKSs8WQwjo+PzFkoP4oHL2JMwmT6mF2QIO7LDZB1LTbtoKoq2GjKikF8XvIckg5</vt:lpwstr>
  </property>
  <property fmtid="{D5CDD505-2E9C-101B-9397-08002B2CF9AE}" pid="50" name="x1ye=52">
    <vt:lpwstr>s3DZUaKQu+Gwl6dMNCfWOPHEZZX6eb7AW1QTMtkEpFldIPDYA651Jy+n6TO3+AnZ3mE1l5iRL4v2lxWb7FpE3Ip0+mSPn0ofnLFRLx2XbTltFPzF/PHWvwJ40bkxrubKZ1i/O8X1nt5EWenZ8kwR1Jm3a72FaAOZFbvooMCURnS7gIvahugwXllK4Z9oSaSKvZx1YvtDtKXKqTmJBxZOXW8I/YXRIKq3RYwI1UmSAexL2DkEhNOQEoHoNC7ktrw</vt:lpwstr>
  </property>
  <property fmtid="{D5CDD505-2E9C-101B-9397-08002B2CF9AE}" pid="51" name="x1ye=53">
    <vt:lpwstr>zBJU/k/iU9c3UJPekcnIpug1AkitZ2DGj31ss/kqbsukNYRweAvVxnPwjW68mKLo1gPZ4aQ2jorMz5wOKncAiIHgo4hFkxL2unDAKTR50APrDObLxsojzmu9I0HLHO+0ODgEdB6U/8GeWy3Y5gKIXsh22YKBrSmD7DAyfWg6GRngweSC2aXhnHcE7aIfjI5dgHz7630BQA28AJwx9ULtHYsKWGVq8AvV1Hh1vE4Cp08UjopCXsn2jaDbcKNdewv</vt:lpwstr>
  </property>
  <property fmtid="{D5CDD505-2E9C-101B-9397-08002B2CF9AE}" pid="52" name="x1ye=54">
    <vt:lpwstr>25M98BDNvwP68YXM84rR1rLToGXozBtL/gNIWJyOop6GiwnnDv6OVXEIKm4ZGoZifeOTkr9ghaIYyAwf5+2mCAADLsIpJKrSTeExZ7hLV4TDuCx4E8Z7jOuvhLU0VPkxiC5t9YMIjXYPwXm2TvkEA1vRvvfT8sDY3Ec3sQupBT/CO8NHmZN+MzEBBt06k5b4w5pzthW1djj8o+N5QtG2KKOVmXv0dZ3Vnl0fX1JYYMtPePCpeyD4JJ2SYN7Jp8x</vt:lpwstr>
  </property>
  <property fmtid="{D5CDD505-2E9C-101B-9397-08002B2CF9AE}" pid="53" name="x1ye=55">
    <vt:lpwstr>TOb/ZspbwOHx8BhsiyPX4+0WgXCXHbYfN+afKELDt1q6JCDiZMrLf85XehrZfVvh11GuFus/dMhZ22uaYJFtmwqNP8UBMZEfPy4FAz4UXZhYBdiKXdnOf4J5EZpdv7DUdn4K9f6BvR5VGaRSG1CNThGPJ4hH/YlM+N7w2JKOgw3L7RfmFMFdsypwNA5YkQzZ2SZ6Ob17RDTxkLh/PWvmXNQ/9QF2QPqrxdi6Pw4lkmNZvlAZkPbyHIZ2LzoRIsg</vt:lpwstr>
  </property>
  <property fmtid="{D5CDD505-2E9C-101B-9397-08002B2CF9AE}" pid="54" name="x1ye=56">
    <vt:lpwstr>VQRd+M57Ev150nRVfD5XKPz6gcrHc74Ud5e8h9MvQQ1vtzF5ZVuuL0yU8r0bTEXOjRWXocw2CBAtPE+aKGQhprUJA313cP7kmGz0OiyxO/dBwv2Y61spoGZ2DCgTji+qrL2Ttgqrf+Yvj5P7Iq/MiLcrh/IIVyHdK1p4COnPTZ+WbPm/SMNbv7onFpg05Ln2v8E6Mk1kHKE4MVKuA2RqhkV50xDxNq8TjfQv+UE1/EXz1k2VvNOSF5hRpvit8Uh</vt:lpwstr>
  </property>
  <property fmtid="{D5CDD505-2E9C-101B-9397-08002B2CF9AE}" pid="55" name="x1ye=57">
    <vt:lpwstr>73CId83fIW/qVv2fH61C6WowM6I9k6Bkhlr/7BU/H4fiyXI6gJHzPM90f+Og6VbA+o4HlkmgXVCF5t8cK9kUXp0lGjoWybWHBj2X5UKi1L//VgJvgTTIEnQqN2V49E0c3indp4bkcMHnVHW9+NSJ5JSiNxlwRCfvTvj/LcueSSFYIaMyYNN5kS+X4dLVPN9cfxF8ltTjEXMJMzR3Veq0I7UjS2axiXqw/1MBqGayAJtKmP46WpNA8AhLYpTVlUY</vt:lpwstr>
  </property>
  <property fmtid="{D5CDD505-2E9C-101B-9397-08002B2CF9AE}" pid="56" name="x1ye=58">
    <vt:lpwstr>7D7ZVL4WJxYPE9wz+Fh9lXeuIXmKhESPVmrN8BbcXVmRwwZLcOJciMU9RgZR/ryK9cnrfTH/3S/jv0jXTqO3FqcGKYY2UXsdM9PqdjKGRMNqfQs0g12nHvlWSghMW88VPsrAFiVZHc9dWuBHBbFJ/K/383aaLZPj3hejLZ04/z7+uOjGr++EihLcHLT1ye7Cscl6tOncVbCDOA6LMvQTI3IZd+CWjpuY5yrcw8lJo+dubUW/O84D8MzrCSS7x66</vt:lpwstr>
  </property>
  <property fmtid="{D5CDD505-2E9C-101B-9397-08002B2CF9AE}" pid="57" name="x1ye=59">
    <vt:lpwstr>57M1ZL7XewcREz8YOXfIkmrl1U/69kWmEEJ3/xRoyI2+mID28WcEvc0GIgTQ0nepKEZUbg+oCECnXzwAMrp6onDQKW0NI5P1h39zTtsdOtfRvSRPKW2MuCv68keuLloSM599VoHmwgiAz+JOBTsNsJI5g8IrvUZE4S7qQOFerVpbb7NblLpgrBsCdt8b1LmWPN7ipBvy9ZAN46EuUml4myf3Juwuvr9B9u9zYFHRhRwV8AFRP6Ylh5eEHEWniax</vt:lpwstr>
  </property>
  <property fmtid="{D5CDD505-2E9C-101B-9397-08002B2CF9AE}" pid="58" name="x1ye=6">
    <vt:lpwstr>liS14v8AxzMGesZFm1zWPOtKGpUnETQmNFLEUkD/Dhzz5ybRnxNzwVSVoc8088KbU+IzrbdLT5kZvqDzZ/xFg8lcYz3ySoThX+XdKXDS8c+erO47wWIKqUv8AWd1XbMfU1TD5JQEZv/za3DTGBQT4XMwA44jJWEjafPghVQe4X4u3+L1EYNkH/fC8uAO9kWB3isVvifTjGDwCoy2zs8UFYsT+/djhimsMwSgvGaVIyvT2cyZ/tQuMTUsUmRHnEy</vt:lpwstr>
  </property>
  <property fmtid="{D5CDD505-2E9C-101B-9397-08002B2CF9AE}" pid="59" name="x1ye=60">
    <vt:lpwstr>Ol0CxttuIX7MpE5L7RuJ7a8+gLmfkOpXDYvG9YqQaenVFGhCQqIDz/oBOazfnrHo9JWAfQzex8m/cvyngWOB/c12+5cwBJqeQ+aAlohemjJtKaPVDDhAkCrwCY3LYEMov6ystEWJXXQ1JZ6WY/1Sj7Osq3QuJM8InJHXGQGUp0bt2rqV3/NMG8EycHWXsGpWnNbTp5KRGF5+eTUIm696RaO+YYO/Gd/6/HAdCJEOJy7ErBl4QNnGm1l/+xfKnS/</vt:lpwstr>
  </property>
  <property fmtid="{D5CDD505-2E9C-101B-9397-08002B2CF9AE}" pid="60" name="x1ye=61">
    <vt:lpwstr>pjfdvVNct8GgtxZv30F7TC8KnpOmJEbbnDwM1+Fy3h/37MOcP6o5uX6GvGYgXamiSr6L+L1DUg5fuoEucNVmThlsnB2pxD6HC/CwHXQkEKvp4ahYnq/GnTtzZ+1ejG3DqPbGw4/AS3oeVHNDNHAr5CGcHgIZhnazW/urvBRJd+mUk35XKPa5A1FTur2Epp7MJ1sP/bYw4gjXxSElt2/TyvpRNbvlHZ+0xZ5oUgK/FTsVndUTiUaRIV8NOjmGRcy</vt:lpwstr>
  </property>
  <property fmtid="{D5CDD505-2E9C-101B-9397-08002B2CF9AE}" pid="61" name="x1ye=62">
    <vt:lpwstr>+pNpQ7ujgm+XXLH/vfmOdUYIOhVNDUJFbAPMGJd/LQ0iXDry+uN3QvpPshnpG7BbTEk4Fff+NEysQq6IThWCUIlMMgOWyAGnLF/kpPiVt9o5RfCGbnzwofwCpbH4bZjK3y60b/Mi1L1YWqvWo8GnpteeXE47HXb8pPE+BvOP114oOymQKkLfX9Ki5kXgYHnRcOiAZmfVyc8dc9ntmPn/ClPCsbjuP44xuGF/WCRiS8/Cu5rjvi5tcPgatdythLl</vt:lpwstr>
  </property>
  <property fmtid="{D5CDD505-2E9C-101B-9397-08002B2CF9AE}" pid="62" name="x1ye=63">
    <vt:lpwstr>x4HiOzXz3JYSBFe55gjC0+WZ1cRlcZMaFKC512w+WHvK2J/FNlBVuKDs4lOHXoYndvYP6oQpsddyQeguYgP5fPvL1Om+uunQhFczmHUzPlGWJEqz+3oo9bz42zxPtc5JI51yYcuSBks0hBWof6Q6ciCQmKeCHPeeeCBglwn5VmoA5O+TFJQ5ElxMrlUxYAIhxJ5h1dyueGXOmVKyW6h/UNhVv3xvicJk1KWpzb/QJzMclPVacWq8+tiJkVLpwes</vt:lpwstr>
  </property>
  <property fmtid="{D5CDD505-2E9C-101B-9397-08002B2CF9AE}" pid="63" name="x1ye=64">
    <vt:lpwstr>ApvFAmglb8wIkx8dsNTC/nLOjKqf0is5mt4Y8LD4wX6AgqFclKOyPiTQH8LK01jZlP4PDEv0ZmA/AAA=</vt:lpwstr>
  </property>
  <property fmtid="{D5CDD505-2E9C-101B-9397-08002B2CF9AE}" pid="64" name="x1ye=7">
    <vt:lpwstr>yH7vv5KAExoEAnflIDdQGs4MFCodOHkN54/0MjzEKFd8vQnDTY9ju2TvsFnzM1RT9xnFv5glBSuS7jRXjiOaDnyMfAN/9Z98/4dF3ZVXk05VJ2m0tgnRjAawUl5NwkjUVW8Xy/a+/inC0pie76KjtpG1ENYX2RV/NE7HOu2U70u7SP3fQHXrFvlLx6F6CofFEwZvCTsVKxUEpoBKJdVd+W20MNVFDVDV6NOln5v8tX4b8iHDDIIoARPBZ3j+24Q</vt:lpwstr>
  </property>
  <property fmtid="{D5CDD505-2E9C-101B-9397-08002B2CF9AE}" pid="65" name="x1ye=8">
    <vt:lpwstr>VAxgd9KsDC+jcb1gILk5Ga8b7MH5Z5eqayMTelUPp+YMK8vGrlQbFm3qbgPc18wiXXkjDdpFxXBWtmz97XHrDqV1UAiVAF4W9xHHb4ikbB372z6SYUPLHjCdxecb4uqWd5El1GsjHUXyu5p7AGcdDnVDaR2HW9JWxTcueond9HvFgUBQJ/uJBBN+YYvFz1ANK4ry8EO7MGquAX2WbmTtVV9MdZyHYoWqWBKj0FFyHk77y/WuzGlk1KszjQ0aeJK</vt:lpwstr>
  </property>
  <property fmtid="{D5CDD505-2E9C-101B-9397-08002B2CF9AE}" pid="66" name="x1ye=9">
    <vt:lpwstr>ogUjUp6j8eUIU99Ot/7yA154C78KjEqnx8F/3TUs+mlnLOLPsbyeCaMvM3VitfW1nTHg4gibr/IHhlzGkmdnD0TeKtA5oIFiY0zeERTfPfJJ8MxuQhy085iQ5rZ+1DNRTDI6AjNu17wmGJ0OHy9JCu1fCD8GKcNumwRJFziyYotgCCPQNbqVkBBocDvdKJTAaPYNr2+ERUwCVNta7iWorRqQHCVOHkRNUZsNI2oIRAEyJIKjaLeO//Cx12CibvK</vt:lpwstr>
  </property>
</Properties>
</file>